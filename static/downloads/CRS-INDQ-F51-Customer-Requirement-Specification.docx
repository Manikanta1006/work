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both"/>
        <w:rPr>
          <w:rFonts w:hint="default"/>
          <w:lang w:val="en-IN"/>
        </w:rPr>
      </w:pPr>
      <w:r>
        <w:rPr>
          <w:rFonts w:hint="default"/>
          <w:i/>
          <w:iCs/>
          <w:sz w:val="24"/>
          <w:szCs w:val="24"/>
          <w:shd w:val="clear" w:fill="F3F3F3"/>
          <w:rtl w:val="0"/>
          <w:lang w:val="en-IN"/>
        </w:rPr>
        <w:t>&lt;</w:t>
      </w:r>
      <w:r>
        <w:rPr>
          <w:i/>
          <w:iCs/>
          <w:sz w:val="24"/>
          <w:szCs w:val="24"/>
          <w:shd w:val="clear" w:fill="F3F3F3"/>
          <w:rtl w:val="0"/>
        </w:rPr>
        <w:t>This document aims to capture all the necessary information and specifications related to your project to ensure we understand your needs and deliver the best possible solutions.</w:t>
      </w:r>
      <w:r>
        <w:rPr>
          <w:rFonts w:hint="default"/>
          <w:i/>
          <w:iCs/>
          <w:sz w:val="24"/>
          <w:szCs w:val="24"/>
          <w:shd w:val="clear" w:fill="F3F3F3"/>
          <w:rtl w:val="0"/>
          <w:lang w:val="en-IN"/>
        </w:rPr>
        <w:t>&gt;</w:t>
      </w:r>
    </w:p>
    <w:p w14:paraId="0000000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0"/>
        </w:rPr>
        <w:t>Project Overview:</w:t>
      </w:r>
    </w:p>
    <w:p w14:paraId="00000003">
      <w:pPr>
        <w:rPr>
          <w:b/>
          <w:bCs/>
          <w:sz w:val="28"/>
          <w:szCs w:val="28"/>
          <w:u w:val="single"/>
        </w:rPr>
      </w:pPr>
    </w:p>
    <w:p w14:paraId="00000004">
      <w:pPr>
        <w:numPr>
          <w:ilvl w:val="0"/>
          <w:numId w:val="1"/>
        </w:numPr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</w:t>
      </w:r>
      <w:r>
        <w:rPr>
          <w:rFonts w:ascii="Roboto" w:hAnsi="Roboto" w:eastAsia="Roboto" w:cs="Roboto"/>
          <w:i/>
          <w:iCs/>
          <w:sz w:val="26"/>
          <w:szCs w:val="26"/>
          <w:rtl w:val="0"/>
        </w:rPr>
        <w:t>Project Title:</w:t>
      </w:r>
      <w:r>
        <w:rPr>
          <w:rFonts w:hint="default" w:ascii="Roboto" w:hAnsi="Roboto" w:eastAsia="Roboto" w:cs="Roboto"/>
          <w:i/>
          <w:iCs/>
          <w:sz w:val="26"/>
          <w:szCs w:val="26"/>
          <w:rtl w:val="0"/>
          <w:lang w:val="en-IN"/>
        </w:rPr>
        <w:t xml:space="preserve"> &lt;Title&gt;</w:t>
      </w:r>
    </w:p>
    <w:p w14:paraId="00000005">
      <w:pPr>
        <w:ind w:left="720" w:firstLine="0"/>
        <w:rPr>
          <w:rFonts w:ascii="Roboto" w:hAnsi="Roboto" w:eastAsia="Roboto" w:cs="Roboto"/>
          <w:i/>
          <w:iCs/>
          <w:sz w:val="26"/>
          <w:szCs w:val="26"/>
        </w:rPr>
      </w:pPr>
    </w:p>
    <w:p w14:paraId="00000006">
      <w:pPr>
        <w:numPr>
          <w:ilvl w:val="0"/>
          <w:numId w:val="1"/>
        </w:numPr>
        <w:ind w:left="720" w:hanging="360"/>
        <w:rPr>
          <w:rFonts w:ascii="Roboto" w:hAnsi="Roboto" w:eastAsia="Roboto" w:cs="Roboto"/>
          <w:i/>
          <w:iCs/>
          <w:sz w:val="26"/>
          <w:szCs w:val="26"/>
        </w:rPr>
      </w:pPr>
      <w:r>
        <w:rPr>
          <w:rFonts w:ascii="Roboto" w:hAnsi="Roboto" w:eastAsia="Roboto" w:cs="Roboto"/>
          <w:i/>
          <w:iCs/>
          <w:sz w:val="26"/>
          <w:szCs w:val="26"/>
          <w:rtl w:val="0"/>
        </w:rPr>
        <w:t xml:space="preserve">  Project Description</w:t>
      </w:r>
      <w:r>
        <w:rPr>
          <w:rFonts w:ascii="Roboto" w:hAnsi="Roboto" w:eastAsia="Roboto" w:cs="Roboto"/>
          <w:i/>
          <w:iCs/>
          <w:sz w:val="26"/>
          <w:szCs w:val="26"/>
          <w:shd w:val="clear" w:fill="EFEFEF"/>
          <w:rtl w:val="0"/>
        </w:rPr>
        <w:t>:</w:t>
      </w:r>
    </w:p>
    <w:p w14:paraId="00000007">
      <w:pPr>
        <w:ind w:left="720" w:firstLine="0"/>
        <w:rPr>
          <w:rFonts w:hint="default" w:ascii="Roboto" w:hAnsi="Roboto" w:eastAsia="Roboto" w:cs="Roboto"/>
          <w:i/>
          <w:iCs/>
          <w:sz w:val="26"/>
          <w:szCs w:val="26"/>
          <w:shd w:val="clear" w:fill="F3F3F3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3F3F3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3F3F3"/>
          <w:rtl w:val="0"/>
        </w:rPr>
        <w:t>Briefly describe the project, its purpose, and context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3F3F3"/>
          <w:rtl w:val="0"/>
          <w:lang w:val="en-IN"/>
        </w:rPr>
        <w:t>&gt;</w:t>
      </w:r>
    </w:p>
    <w:p w14:paraId="00000008">
      <w:pPr>
        <w:ind w:left="720" w:firstLine="0"/>
        <w:rPr>
          <w:rFonts w:ascii="Roboto" w:hAnsi="Roboto" w:eastAsia="Roboto" w:cs="Roboto"/>
          <w:i/>
          <w:iCs/>
          <w:sz w:val="26"/>
          <w:szCs w:val="26"/>
        </w:rPr>
      </w:pPr>
    </w:p>
    <w:p w14:paraId="00000009">
      <w:pPr>
        <w:numPr>
          <w:ilvl w:val="0"/>
          <w:numId w:val="1"/>
        </w:numPr>
        <w:ind w:left="720" w:hanging="360"/>
        <w:rPr>
          <w:rFonts w:ascii="Roboto" w:hAnsi="Roboto" w:eastAsia="Roboto" w:cs="Roboto"/>
          <w:i/>
          <w:iCs/>
          <w:sz w:val="26"/>
          <w:szCs w:val="26"/>
        </w:rPr>
      </w:pPr>
      <w:r>
        <w:rPr>
          <w:rFonts w:ascii="Roboto" w:hAnsi="Roboto" w:eastAsia="Roboto" w:cs="Roboto"/>
          <w:i/>
          <w:iCs/>
          <w:sz w:val="26"/>
          <w:szCs w:val="26"/>
          <w:rtl w:val="0"/>
        </w:rPr>
        <w:t xml:space="preserve">  Objectives and Goals:</w:t>
      </w:r>
    </w:p>
    <w:p w14:paraId="0000000A">
      <w:pPr>
        <w:ind w:left="720" w:firstLine="0"/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lang w:val="en-IN"/>
        </w:rPr>
      </w:pP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 xml:space="preserve"> 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List the specific objectives and goals  aims to achieve with this project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0B">
      <w:pPr>
        <w:ind w:left="720" w:firstLine="0"/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</w:rPr>
      </w:pPr>
    </w:p>
    <w:p w14:paraId="0000000C"/>
    <w:p w14:paraId="0000000D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Type and Nature of Project</w:t>
      </w:r>
    </w:p>
    <w:p w14:paraId="0000000E">
      <w:pPr>
        <w:rPr>
          <w:b/>
          <w:bCs/>
          <w:sz w:val="26"/>
          <w:szCs w:val="26"/>
          <w:u w:val="single"/>
        </w:rPr>
      </w:pPr>
    </w:p>
    <w:p w14:paraId="0000000F">
      <w:pPr>
        <w:rPr>
          <w:b/>
          <w:bCs/>
          <w:sz w:val="26"/>
          <w:szCs w:val="26"/>
          <w:u w:val="single"/>
        </w:rPr>
      </w:pPr>
    </w:p>
    <w:p w14:paraId="00000010">
      <w:pPr>
        <w:numPr>
          <w:ilvl w:val="0"/>
          <w:numId w:val="2"/>
        </w:numPr>
        <w:spacing w:line="360" w:lineRule="auto"/>
        <w:ind w:left="72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  Industrial Design</w:t>
      </w:r>
    </w:p>
    <w:p w14:paraId="00000011">
      <w:pPr>
        <w:numPr>
          <w:ilvl w:val="0"/>
          <w:numId w:val="2"/>
        </w:numPr>
        <w:spacing w:line="360" w:lineRule="auto"/>
        <w:ind w:left="72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  Electronics</w:t>
      </w:r>
    </w:p>
    <w:p w14:paraId="00000012">
      <w:pPr>
        <w:numPr>
          <w:ilvl w:val="0"/>
          <w:numId w:val="2"/>
        </w:numPr>
        <w:spacing w:line="360" w:lineRule="auto"/>
        <w:ind w:left="72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  Software</w:t>
      </w:r>
    </w:p>
    <w:p w14:paraId="00000013">
      <w:pPr>
        <w:numPr>
          <w:ilvl w:val="0"/>
          <w:numId w:val="2"/>
        </w:numPr>
        <w:spacing w:line="360" w:lineRule="auto"/>
        <w:ind w:left="72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  Other (please specify):</w:t>
      </w:r>
      <w:r>
        <w:rPr>
          <w:rFonts w:hint="default"/>
          <w:b/>
          <w:bCs/>
          <w:sz w:val="26"/>
          <w:szCs w:val="26"/>
          <w:rtl w:val="0"/>
          <w:lang w:val="en-IN"/>
        </w:rPr>
        <w:t xml:space="preserve"> </w:t>
      </w:r>
      <w:r>
        <w:rPr>
          <w:rFonts w:hint="default"/>
          <w:b w:val="0"/>
          <w:bCs w:val="0"/>
          <w:sz w:val="20"/>
          <w:szCs w:val="20"/>
          <w:rtl w:val="0"/>
          <w:lang w:val="en-IN"/>
        </w:rPr>
        <w:t>&lt;Industrial Design Electronics Software Other &gt;</w:t>
      </w:r>
    </w:p>
    <w:p w14:paraId="00000014"/>
    <w:p w14:paraId="00000015">
      <w:pPr>
        <w:rPr>
          <w:b/>
          <w:bCs/>
          <w:sz w:val="26"/>
          <w:szCs w:val="26"/>
          <w:u w:val="single"/>
        </w:rPr>
      </w:pPr>
    </w:p>
    <w:p w14:paraId="00000016">
      <w:pPr>
        <w:rPr>
          <w:b/>
          <w:bCs/>
          <w:sz w:val="26"/>
          <w:szCs w:val="26"/>
          <w:u w:val="single"/>
        </w:rPr>
      </w:pPr>
    </w:p>
    <w:p w14:paraId="00000017">
      <w:pPr>
        <w:rPr>
          <w:b/>
          <w:bCs/>
          <w:sz w:val="26"/>
          <w:szCs w:val="26"/>
          <w:u w:val="single"/>
        </w:rPr>
      </w:pPr>
    </w:p>
    <w:p w14:paraId="00000018">
      <w:pPr>
        <w:rPr>
          <w:b/>
          <w:bCs/>
          <w:sz w:val="26"/>
          <w:szCs w:val="26"/>
          <w:u w:val="single"/>
        </w:rPr>
      </w:pPr>
    </w:p>
    <w:p w14:paraId="00000019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Technical Requirements:</w:t>
      </w:r>
    </w:p>
    <w:p w14:paraId="0000001A">
      <w:pPr>
        <w:rPr>
          <w:b/>
          <w:bCs/>
          <w:sz w:val="26"/>
          <w:szCs w:val="26"/>
        </w:rPr>
      </w:pPr>
    </w:p>
    <w:p w14:paraId="0000001B">
      <w:pPr>
        <w:numPr>
          <w:ilvl w:val="0"/>
          <w:numId w:val="3"/>
        </w:numPr>
        <w:spacing w:line="360" w:lineRule="auto"/>
        <w:ind w:left="720" w:hanging="360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</w:t>
      </w:r>
      <w:r>
        <w:rPr>
          <w:i/>
          <w:iCs/>
          <w:sz w:val="26"/>
          <w:szCs w:val="26"/>
          <w:rtl w:val="0"/>
        </w:rPr>
        <w:t>Technology/Domain of Interest:</w:t>
      </w:r>
    </w:p>
    <w:p w14:paraId="0000001C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Mention the specific technology or domain relevant to the project eg. Artificial Intelligence, AR/VR, etc.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1D">
      <w:pPr>
        <w:spacing w:line="360" w:lineRule="auto"/>
        <w:ind w:left="720" w:firstLine="0"/>
        <w:rPr>
          <w:i/>
          <w:iCs/>
          <w:sz w:val="26"/>
          <w:szCs w:val="26"/>
        </w:rPr>
      </w:pPr>
    </w:p>
    <w:p w14:paraId="0000001E">
      <w:pPr>
        <w:numPr>
          <w:ilvl w:val="0"/>
          <w:numId w:val="3"/>
        </w:numPr>
        <w:spacing w:line="360" w:lineRule="auto"/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Specific Technologies/Tools (if known):</w:t>
      </w:r>
    </w:p>
    <w:p w14:paraId="0000001F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 xml:space="preserve">List any known technologies or tools that should be used in the project (optional) 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20">
      <w:pPr>
        <w:spacing w:line="360" w:lineRule="auto"/>
        <w:ind w:left="720" w:firstLine="0"/>
        <w:rPr>
          <w:i/>
          <w:iCs/>
          <w:sz w:val="26"/>
          <w:szCs w:val="26"/>
        </w:rPr>
      </w:pPr>
    </w:p>
    <w:p w14:paraId="00000021">
      <w:pPr>
        <w:numPr>
          <w:ilvl w:val="0"/>
          <w:numId w:val="3"/>
        </w:numPr>
        <w:spacing w:line="360" w:lineRule="auto"/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Compatibility Requirements (e.g., hardware, software):</w:t>
      </w:r>
    </w:p>
    <w:p w14:paraId="00000022">
      <w:pPr>
        <w:spacing w:line="360" w:lineRule="auto"/>
        <w:ind w:left="720" w:firstLine="0"/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Specify any compatibility requirements for hardware or software components, e.g., Windows OS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23">
      <w:pPr>
        <w:spacing w:line="360" w:lineRule="auto"/>
        <w:ind w:left="720" w:firstLine="0"/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</w:rPr>
      </w:pPr>
    </w:p>
    <w:p w14:paraId="00000024">
      <w:pPr>
        <w:numPr>
          <w:ilvl w:val="0"/>
          <w:numId w:val="3"/>
        </w:numPr>
        <w:spacing w:line="360" w:lineRule="auto"/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Life Cycle of the Device(estimated):</w:t>
      </w:r>
    </w:p>
    <w:p w14:paraId="00000025">
      <w:pPr>
        <w:spacing w:line="360" w:lineRule="auto"/>
        <w:ind w:left="720" w:firstLine="0"/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Specify the expected duration of the device's operational life.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26"/>
    <w:p w14:paraId="00000027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Scope of Work:</w:t>
      </w:r>
    </w:p>
    <w:p w14:paraId="00000028">
      <w:pPr>
        <w:rPr>
          <w:b/>
          <w:bCs/>
          <w:sz w:val="26"/>
          <w:szCs w:val="26"/>
        </w:rPr>
      </w:pPr>
    </w:p>
    <w:p w14:paraId="00000029">
      <w:pPr>
        <w:numPr>
          <w:ilvl w:val="0"/>
          <w:numId w:val="4"/>
        </w:numPr>
        <w:spacing w:line="360" w:lineRule="auto"/>
        <w:ind w:left="720" w:hanging="36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  <w:rtl w:val="0"/>
        </w:rPr>
        <w:t xml:space="preserve"> </w:t>
      </w:r>
      <w:r>
        <w:rPr>
          <w:i/>
          <w:iCs/>
          <w:sz w:val="26"/>
          <w:szCs w:val="26"/>
          <w:rtl w:val="0"/>
        </w:rPr>
        <w:t xml:space="preserve"> Desired Deliverables: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 xml:space="preserve"> </w:t>
      </w:r>
    </w:p>
    <w:p w14:paraId="0000002A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Clearly outline the expected deliverables  e.g., Fully functional prototype, Detailed technical documentation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2B">
      <w:pPr>
        <w:spacing w:line="360" w:lineRule="auto"/>
        <w:ind w:left="720" w:firstLine="0"/>
        <w:rPr>
          <w:i/>
          <w:iCs/>
          <w:sz w:val="26"/>
          <w:szCs w:val="26"/>
        </w:rPr>
      </w:pPr>
    </w:p>
    <w:p w14:paraId="0000002C">
      <w:pPr>
        <w:numPr>
          <w:ilvl w:val="0"/>
          <w:numId w:val="4"/>
        </w:numPr>
        <w:spacing w:line="360" w:lineRule="auto"/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Estimated Timeline for Deliverables:</w:t>
      </w:r>
    </w:p>
    <w:p w14:paraId="0000002D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Provide an approximate timeline for the completion end deliverable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2E">
      <w:pPr>
        <w:spacing w:line="360" w:lineRule="auto"/>
        <w:ind w:left="720" w:firstLine="0"/>
        <w:rPr>
          <w:i/>
          <w:iCs/>
          <w:sz w:val="26"/>
          <w:szCs w:val="26"/>
        </w:rPr>
      </w:pPr>
    </w:p>
    <w:p w14:paraId="0000002F">
      <w:pPr>
        <w:numPr>
          <w:ilvl w:val="0"/>
          <w:numId w:val="4"/>
        </w:numPr>
        <w:spacing w:line="360" w:lineRule="auto"/>
        <w:ind w:left="720" w:hanging="36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rtl w:val="0"/>
        </w:rPr>
        <w:t xml:space="preserve">  Milestones and Important Deadlines:</w:t>
      </w:r>
    </w:p>
    <w:p w14:paraId="00000030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List key milestones and deadlines that need to be met during the project, e.g., Milestone 1: Prototype Design - Deadline: Month 2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31"/>
    <w:p w14:paraId="00000032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Team and Stakeholders:</w:t>
      </w:r>
    </w:p>
    <w:p w14:paraId="00000033">
      <w:pPr>
        <w:rPr>
          <w:b/>
          <w:bCs/>
          <w:sz w:val="26"/>
          <w:szCs w:val="26"/>
        </w:rPr>
      </w:pPr>
    </w:p>
    <w:p w14:paraId="00000034">
      <w:pPr>
        <w:numPr>
          <w:ilvl w:val="0"/>
          <w:numId w:val="5"/>
        </w:numPr>
        <w:spacing w:line="360" w:lineRule="auto"/>
        <w:ind w:left="720" w:hanging="360"/>
      </w:pPr>
      <w:r>
        <w:rPr>
          <w:rtl w:val="0"/>
        </w:rPr>
        <w:t xml:space="preserve">  </w:t>
      </w:r>
      <w:r>
        <w:rPr>
          <w:sz w:val="26"/>
          <w:szCs w:val="26"/>
          <w:rtl w:val="0"/>
        </w:rPr>
        <w:t>Client's Point of Contact:</w:t>
      </w:r>
      <w:r>
        <w:rPr>
          <w:rFonts w:hint="default"/>
          <w:sz w:val="26"/>
          <w:szCs w:val="26"/>
          <w:rtl w:val="0"/>
          <w:lang w:val="en-IN"/>
        </w:rPr>
        <w:t xml:space="preserve"> </w:t>
      </w:r>
      <w:r>
        <w:rPr>
          <w:rFonts w:hint="default"/>
          <w:sz w:val="28"/>
          <w:szCs w:val="28"/>
          <w:shd w:val="clear" w:color="auto" w:fill="auto"/>
          <w:rtl w:val="0"/>
          <w:lang w:val="en-IN"/>
        </w:rPr>
        <w:t>&lt;</w:t>
      </w:r>
      <w:r>
        <w:rPr>
          <w:sz w:val="28"/>
          <w:szCs w:val="28"/>
          <w:shd w:val="clear" w:color="auto" w:fill="auto"/>
          <w:rtl w:val="0"/>
        </w:rPr>
        <w:t>Client's Point of Contact</w:t>
      </w:r>
      <w:r>
        <w:rPr>
          <w:rFonts w:hint="default"/>
          <w:sz w:val="28"/>
          <w:szCs w:val="28"/>
          <w:shd w:val="clear" w:color="auto" w:fill="auto"/>
          <w:rtl w:val="0"/>
          <w:lang w:val="en-IN"/>
        </w:rPr>
        <w:t>&gt;</w:t>
      </w:r>
    </w:p>
    <w:p w14:paraId="00000035">
      <w:pPr>
        <w:numPr>
          <w:ilvl w:val="0"/>
          <w:numId w:val="5"/>
        </w:numPr>
        <w:spacing w:line="360" w:lineRule="auto"/>
        <w:ind w:left="720" w:hanging="360"/>
        <w:rPr>
          <w:sz w:val="32"/>
          <w:szCs w:val="32"/>
        </w:rPr>
      </w:pPr>
      <w:r>
        <w:rPr>
          <w:sz w:val="26"/>
          <w:szCs w:val="26"/>
          <w:rtl w:val="0"/>
        </w:rPr>
        <w:t xml:space="preserve">  Key Stakeholders and Decision Makers:</w:t>
      </w:r>
      <w:r>
        <w:rPr>
          <w:rFonts w:hint="default"/>
          <w:sz w:val="26"/>
          <w:szCs w:val="26"/>
          <w:rtl w:val="0"/>
          <w:lang w:val="en-IN"/>
        </w:rPr>
        <w:t xml:space="preserve"> </w:t>
      </w:r>
      <w:r>
        <w:rPr>
          <w:rFonts w:hint="default"/>
          <w:b w:val="0"/>
          <w:bCs w:val="0"/>
          <w:sz w:val="28"/>
          <w:szCs w:val="28"/>
          <w:shd w:val="clear" w:color="auto" w:fill="auto"/>
          <w:rtl w:val="0"/>
          <w:lang w:val="en-IN"/>
        </w:rPr>
        <w:t>&lt;Key Stakeholders and Decision Makers&gt;</w:t>
      </w:r>
      <w:bookmarkStart w:id="1" w:name="_GoBack"/>
      <w:bookmarkEnd w:id="1"/>
    </w:p>
    <w:p w14:paraId="00000036"/>
    <w:p w14:paraId="00000037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Prior Work and Existing Solutions:</w:t>
      </w:r>
    </w:p>
    <w:p w14:paraId="00000038">
      <w:pPr>
        <w:numPr>
          <w:ilvl w:val="0"/>
          <w:numId w:val="6"/>
        </w:numPr>
        <w:spacing w:line="36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Previous Work Done (if any):</w:t>
      </w:r>
    </w:p>
    <w:p w14:paraId="00000039">
      <w:pPr>
        <w:spacing w:line="360" w:lineRule="auto"/>
        <w:ind w:left="720" w:firstLine="0"/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If there have been any previous R&amp;D efforts related to this project, briefly describe them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3A">
      <w:pPr>
        <w:spacing w:line="360" w:lineRule="auto"/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</w:rPr>
      </w:pPr>
    </w:p>
    <w:p w14:paraId="0000003B">
      <w:pPr>
        <w:numPr>
          <w:ilvl w:val="0"/>
          <w:numId w:val="6"/>
        </w:numPr>
        <w:spacing w:line="36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Existing Solutions (if any) in the Area of Interest:</w:t>
      </w:r>
    </w:p>
    <w:p w14:paraId="0000003C">
      <w:pPr>
        <w:spacing w:line="360" w:lineRule="auto"/>
        <w:ind w:left="720" w:firstLine="0"/>
        <w:rPr>
          <w:rFonts w:hint="default"/>
          <w:i/>
          <w:iCs/>
          <w:sz w:val="26"/>
          <w:szCs w:val="26"/>
          <w:lang w:val="en-IN"/>
        </w:rPr>
      </w:pP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</w:rPr>
        <w:t>If there are any existing solutions or similar projects, mention them briefly, e.g., Competitor X's product</w:t>
      </w:r>
      <w:r>
        <w:rPr>
          <w:rFonts w:hint="default" w:ascii="Roboto" w:hAnsi="Roboto" w:eastAsia="Roboto" w:cs="Roboto"/>
          <w:i/>
          <w:iCs/>
          <w:color w:val="374151"/>
          <w:sz w:val="24"/>
          <w:szCs w:val="24"/>
          <w:shd w:val="clear" w:fill="F7F7F8"/>
          <w:rtl w:val="0"/>
          <w:lang w:val="en-IN"/>
        </w:rPr>
        <w:t>&gt;</w:t>
      </w:r>
    </w:p>
    <w:p w14:paraId="0000003D"/>
    <w:p w14:paraId="0000003E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0"/>
        </w:rPr>
        <w:t>Project Acceptance Criteria:</w:t>
      </w:r>
    </w:p>
    <w:p w14:paraId="0000003F">
      <w:pPr>
        <w:rPr>
          <w:rFonts w:ascii="Roboto" w:hAnsi="Roboto" w:eastAsia="Roboto" w:cs="Roboto"/>
          <w:i/>
          <w:iCs/>
          <w:shd w:val="clear" w:fill="F3F3F3"/>
        </w:rPr>
      </w:pPr>
      <w:r>
        <w:rPr>
          <w:rFonts w:hint="default" w:ascii="Roboto" w:hAnsi="Roboto" w:eastAsia="Roboto" w:cs="Roboto"/>
          <w:i/>
          <w:iCs/>
          <w:shd w:val="clear" w:fill="F3F3F3"/>
          <w:rtl w:val="0"/>
          <w:lang w:val="en-IN"/>
        </w:rPr>
        <w:t>&lt;</w:t>
      </w:r>
      <w:r>
        <w:rPr>
          <w:rFonts w:ascii="Roboto" w:hAnsi="Roboto" w:eastAsia="Roboto" w:cs="Roboto"/>
          <w:i/>
          <w:iCs/>
          <w:shd w:val="clear" w:fill="F3F3F3"/>
          <w:rtl w:val="0"/>
        </w:rPr>
        <w:t>Please define the criteria that will determine the successful completion and acceptance of the project, if applicable. Otherwise, specify the performance or technical specifications the device must meet.</w:t>
      </w:r>
    </w:p>
    <w:p w14:paraId="00000040">
      <w:pPr>
        <w:rPr>
          <w:rFonts w:hint="default" w:ascii="Roboto" w:hAnsi="Roboto" w:eastAsia="Roboto" w:cs="Roboto"/>
          <w:i/>
          <w:iCs/>
          <w:shd w:val="clear" w:fill="F3F3F3"/>
          <w:lang w:val="en-IN"/>
        </w:rPr>
      </w:pPr>
      <w:r>
        <w:rPr>
          <w:rFonts w:ascii="Roboto" w:hAnsi="Roboto" w:eastAsia="Roboto" w:cs="Roboto"/>
          <w:i/>
          <w:iCs/>
          <w:shd w:val="clear" w:fill="F3F3F3"/>
          <w:rtl w:val="0"/>
        </w:rPr>
        <w:t>For example, this could include any tests or comparing performance results with those of similar machines.</w:t>
      </w:r>
      <w:r>
        <w:rPr>
          <w:rFonts w:hint="default" w:ascii="Roboto" w:hAnsi="Roboto" w:eastAsia="Roboto" w:cs="Roboto"/>
          <w:i/>
          <w:iCs/>
          <w:shd w:val="clear" w:fill="F3F3F3"/>
          <w:rtl w:val="0"/>
          <w:lang w:val="en-IN"/>
        </w:rPr>
        <w:t>&gt;</w:t>
      </w:r>
    </w:p>
    <w:p w14:paraId="00000041"/>
    <w:p w14:paraId="000000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Additional Information:</w:t>
      </w:r>
    </w:p>
    <w:p w14:paraId="00000043">
      <w:pPr>
        <w:rPr>
          <w:rFonts w:hint="default" w:ascii="Roboto" w:hAnsi="Roboto" w:eastAsia="Roboto" w:cs="Roboto"/>
          <w:i/>
          <w:iCs/>
          <w:shd w:val="clear" w:fill="F3F3F3"/>
          <w:lang w:val="en-IN"/>
        </w:rPr>
      </w:pPr>
      <w:r>
        <w:rPr>
          <w:sz w:val="26"/>
          <w:szCs w:val="26"/>
          <w:rtl w:val="0"/>
        </w:rPr>
        <w:t xml:space="preserve">  </w:t>
      </w:r>
      <w:r>
        <w:rPr>
          <w:rFonts w:hint="default" w:ascii="Roboto" w:hAnsi="Roboto" w:eastAsia="Roboto" w:cs="Roboto"/>
          <w:i/>
          <w:iCs/>
          <w:shd w:val="clear" w:fill="F3F3F3"/>
          <w:rtl w:val="0"/>
          <w:lang w:val="en-IN"/>
        </w:rPr>
        <w:t>&lt;A</w:t>
      </w:r>
      <w:r>
        <w:rPr>
          <w:rFonts w:ascii="Roboto" w:hAnsi="Roboto" w:eastAsia="Roboto" w:cs="Roboto"/>
          <w:i/>
          <w:iCs/>
          <w:shd w:val="clear" w:fill="F3F3F3"/>
          <w:rtl w:val="0"/>
        </w:rPr>
        <w:t xml:space="preserve">ny other information that you think is relevant to the project. Like images – additional media. </w:t>
      </w:r>
      <w:r>
        <w:rPr>
          <w:rFonts w:hint="default" w:ascii="Roboto" w:hAnsi="Roboto" w:eastAsia="Roboto" w:cs="Roboto"/>
          <w:i/>
          <w:iCs/>
          <w:shd w:val="clear" w:fill="F3F3F3"/>
          <w:rtl w:val="0"/>
          <w:lang w:val="en-IN"/>
        </w:rPr>
        <w:t>&gt;</w:t>
      </w:r>
    </w:p>
    <w:p w14:paraId="00000044">
      <w:pPr>
        <w:rPr>
          <w:rFonts w:ascii="Roboto" w:hAnsi="Roboto" w:eastAsia="Roboto" w:cs="Roboto"/>
          <w:i/>
          <w:iCs/>
          <w:shd w:val="clear" w:fill="F3F3F3"/>
        </w:rPr>
      </w:pPr>
    </w:p>
    <w:p w14:paraId="00000045">
      <w:pPr>
        <w:rPr>
          <w:rFonts w:hint="default" w:ascii="Calibri" w:hAnsi="Calibri" w:eastAsia="Calibri" w:cs="Calibri"/>
          <w:lang w:val="en-IN"/>
        </w:rPr>
      </w:pPr>
      <w:r>
        <w:rPr>
          <w:rFonts w:ascii="Calibri" w:hAnsi="Calibri" w:eastAsia="Calibri" w:cs="Calibri"/>
          <w:rtl w:val="0"/>
        </w:rPr>
        <w:t xml:space="preserve">Name: </w:t>
      </w:r>
      <w:r>
        <w:rPr>
          <w:rFonts w:hint="default" w:ascii="Calibri" w:hAnsi="Calibri" w:eastAsia="Calibri" w:cs="Calibri"/>
          <w:rtl w:val="0"/>
          <w:lang w:val="en-IN"/>
        </w:rPr>
        <w:t>&lt;Name&gt;</w:t>
      </w:r>
    </w:p>
    <w:p w14:paraId="00000046">
      <w:pPr>
        <w:rPr>
          <w:rFonts w:hint="default" w:ascii="Calibri" w:hAnsi="Calibri" w:eastAsia="Calibri" w:cs="Calibri"/>
          <w:lang w:val="en-IN"/>
        </w:rPr>
      </w:pPr>
      <w:r>
        <w:rPr>
          <w:rFonts w:ascii="Calibri" w:hAnsi="Calibri" w:eastAsia="Calibri" w:cs="Calibri"/>
          <w:rtl w:val="0"/>
        </w:rPr>
        <w:t>Signature:</w:t>
      </w:r>
      <w:r>
        <w:rPr>
          <w:rFonts w:hint="default" w:ascii="Calibri" w:hAnsi="Calibri" w:eastAsia="Calibri" w:cs="Calibri"/>
          <w:rtl w:val="0"/>
          <w:lang w:val="en-IN"/>
        </w:rPr>
        <w:t xml:space="preserve"> &lt;Signature&gt;</w:t>
      </w:r>
    </w:p>
    <w:p w14:paraId="00000047">
      <w:pPr>
        <w:rPr>
          <w:rFonts w:hint="default" w:ascii="Roboto" w:hAnsi="Roboto" w:eastAsia="Roboto" w:cs="Roboto"/>
          <w:i/>
          <w:iCs/>
          <w:shd w:val="clear" w:fill="F3F3F3"/>
          <w:lang w:val="en-IN"/>
        </w:rPr>
      </w:pPr>
      <w:r>
        <w:rPr>
          <w:rFonts w:ascii="Calibri" w:hAnsi="Calibri" w:eastAsia="Calibri" w:cs="Calibri"/>
          <w:rtl w:val="0"/>
        </w:rPr>
        <w:t>Date:</w:t>
      </w:r>
      <w:r>
        <w:rPr>
          <w:rFonts w:hint="default" w:ascii="Calibri" w:hAnsi="Calibri" w:eastAsia="Calibri" w:cs="Calibri"/>
          <w:rtl w:val="0"/>
          <w:lang w:val="en-IN"/>
        </w:rPr>
        <w:t xml:space="preserve"> &lt;Date&gt;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C0C9FD6-8536-4039-901C-62110C53249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8428FCB-E7F9-4E7B-A37D-CDC180B31CC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06B91B9-2FD6-47D4-829D-00CEC4E5407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F6890EF-7CDC-4715-AF8F-EA8A6CF7169B}"/>
  </w:font>
  <w:font w:name="Roboto">
    <w:altName w:val="Chathu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athura">
    <w:panose1 w:val="02000600000000000000"/>
    <w:charset w:val="00"/>
    <w:family w:val="auto"/>
    <w:pitch w:val="default"/>
    <w:sig w:usb0="80200003" w:usb1="00000000" w:usb2="00000000" w:usb3="00000000" w:csb0="00000003" w:csb1="00000000"/>
    <w:embedRegular r:id="rId5" w:fontKey="{309AEA49-03FD-49DE-BCC0-921480E456F4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9">
    <w:pPr>
      <w:jc w:val="center"/>
      <w:rPr>
        <w:rFonts w:ascii="Calibri" w:hAnsi="Calibri" w:eastAsia="Calibri" w:cs="Calibri"/>
      </w:rPr>
    </w:pPr>
    <w:r>
      <w:rPr>
        <w:b/>
        <w:bCs/>
        <w:sz w:val="20"/>
        <w:szCs w:val="20"/>
        <w:rtl w:val="0"/>
      </w:rPr>
      <w:t xml:space="preserve">INDQ |  STRICTLY CONFIDENTIAL </w:t>
    </w:r>
  </w:p>
  <w:p w14:paraId="0000005A">
    <w:pPr>
      <w:spacing w:line="240" w:lineRule="auto"/>
      <w:jc w:val="center"/>
      <w:rPr>
        <w:rFonts w:ascii="Calibri" w:hAnsi="Calibri" w:eastAsia="Calibri" w:cs="Calibri"/>
      </w:rPr>
    </w:pPr>
    <w:r>
      <w:rPr>
        <w:rFonts w:ascii="Calibri" w:hAnsi="Calibri" w:eastAsia="Calibri" w:cs="Calibri"/>
        <w:rtl w:val="0"/>
      </w:rPr>
      <w:t>CIN U74999AP2018PTC107879</w:t>
    </w:r>
  </w:p>
  <w:p w14:paraId="0000005B">
    <w:pPr>
      <w:spacing w:line="240" w:lineRule="auto"/>
      <w:jc w:val="center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rtl w:val="0"/>
      </w:rPr>
      <w:t xml:space="preserve">Address - </w:t>
    </w:r>
    <w:r>
      <w:rPr>
        <w:rFonts w:ascii="Calibri" w:hAnsi="Calibri" w:eastAsia="Calibri" w:cs="Calibri"/>
        <w:sz w:val="18"/>
        <w:szCs w:val="18"/>
        <w:rtl w:val="0"/>
      </w:rPr>
      <w:t>C3, I Hub, Andhra Pradesh Medtech Zone, Nadupuru Reserve Forest, Visakhapatnam - 530031</w:t>
    </w:r>
  </w:p>
  <w:p w14:paraId="0000005C">
    <w:pPr>
      <w:spacing w:line="240" w:lineRule="auto"/>
      <w:jc w:val="center"/>
      <w:rPr>
        <w:rFonts w:ascii="Times New Roman" w:hAnsi="Times New Roman" w:eastAsia="Times New Roman" w:cs="Times New Roman"/>
        <w:sz w:val="24"/>
        <w:szCs w:val="24"/>
      </w:rPr>
    </w:pPr>
    <w:r>
      <w:fldChar w:fldCharType="begin"/>
    </w:r>
    <w:r>
      <w:instrText xml:space="preserve"> HYPERLINK "http://www.indq.in" \h </w:instrText>
    </w:r>
    <w:r>
      <w:fldChar w:fldCharType="separate"/>
    </w:r>
    <w:r>
      <w:rPr>
        <w:rFonts w:ascii="Calibri" w:hAnsi="Calibri" w:eastAsia="Calibri" w:cs="Calibri"/>
        <w:color w:val="1155CC"/>
        <w:sz w:val="18"/>
        <w:szCs w:val="18"/>
        <w:u w:val="single"/>
        <w:rtl w:val="0"/>
      </w:rPr>
      <w:t>www.indq.in</w:t>
    </w:r>
    <w:r>
      <w:rPr>
        <w:rFonts w:ascii="Calibri" w:hAnsi="Calibri" w:eastAsia="Calibri" w:cs="Calibri"/>
        <w:color w:val="1155CC"/>
        <w:sz w:val="18"/>
        <w:szCs w:val="18"/>
        <w:u w:val="single"/>
        <w:rtl w:val="0"/>
      </w:rPr>
      <w:fldChar w:fldCharType="end"/>
    </w:r>
  </w:p>
  <w:p w14:paraId="0000005D">
    <w:pPr>
      <w:spacing w:line="240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Times New Roman" w:hAnsi="Times New Roman" w:eastAsia="Times New Roman" w:cs="Times New Roman"/>
        <w:sz w:val="24"/>
        <w:szCs w:val="24"/>
        <w:rtl w:val="0"/>
      </w:rPr>
      <w:t xml:space="preserve">Page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  <w:rtl w:val="0"/>
      </w:rPr>
      <w:t xml:space="preserve"> of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>
    <w:pPr>
      <w:widowControl w:val="0"/>
      <w:rPr>
        <w:rFonts w:ascii="Times New Roman" w:hAnsi="Times New Roman" w:eastAsia="Times New Roman" w:cs="Times New Roman"/>
        <w:b/>
        <w:bCs/>
        <w:sz w:val="24"/>
        <w:szCs w:val="24"/>
      </w:rPr>
    </w:pPr>
  </w:p>
  <w:tbl>
    <w:tblPr>
      <w:tblStyle w:val="16"/>
      <w:tblpPr w:leftFromText="180" w:rightFromText="180" w:topFromText="180" w:bottomFromText="180" w:vertAnchor="text" w:tblpX="-720" w:tblpY="0"/>
      <w:tblW w:w="10680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2955"/>
      <w:gridCol w:w="3870"/>
      <w:gridCol w:w="1770"/>
      <w:gridCol w:w="2085"/>
    </w:tblGrid>
    <w:tr w14:paraId="77DD8EE6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55" w:hRule="atLeast"/>
      </w:trPr>
      <w:tc>
        <w:tcPr>
          <w:vMerge w:val="restart"/>
        </w:tcPr>
        <w:p w14:paraId="00000049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jc w:val="center"/>
            <w:rPr>
              <w:rFonts w:ascii="Times New Roman" w:hAnsi="Times New Roman" w:eastAsia="Times New Roman" w:cs="Times New Roman"/>
            </w:rPr>
          </w:pPr>
          <w:bookmarkStart w:id="0" w:name="_heading=h.gjdgxs" w:colFirst="0" w:colLast="0"/>
          <w:bookmarkEnd w:id="0"/>
        </w:p>
        <w:p w14:paraId="0000004A">
          <w:pPr>
            <w:jc w:val="center"/>
            <w:rPr>
              <w:rFonts w:ascii="Times New Roman" w:hAnsi="Times New Roman" w:eastAsia="Times New Roman" w:cs="Times New Roman"/>
            </w:rPr>
          </w:pPr>
        </w:p>
        <w:p w14:paraId="0000004B">
          <w:pPr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</w:pPr>
        </w:p>
        <w:p w14:paraId="0000004C">
          <w:pPr>
            <w:jc w:val="center"/>
            <w:rPr>
              <w:rFonts w:ascii="Times New Roman" w:hAnsi="Times New Roman" w:eastAsia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rtl w:val="0"/>
            </w:rPr>
            <w:t>Inkoolu Design Private Limited</w:t>
          </w:r>
        </w:p>
      </w:tc>
      <w:tc>
        <w:tcPr>
          <w:vMerge w:val="restart"/>
          <w:vAlign w:val="center"/>
        </w:tcPr>
        <w:p w14:paraId="0000004D">
          <w:pPr>
            <w:jc w:val="center"/>
            <w:rPr>
              <w:rFonts w:ascii="Times New Roman" w:hAnsi="Times New Roman" w:eastAsia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32"/>
              <w:szCs w:val="32"/>
              <w:rtl w:val="0"/>
            </w:rPr>
            <w:t>Customer Requirement Specification</w:t>
          </w:r>
        </w:p>
      </w:tc>
      <w:tc>
        <w:tcPr>
          <w:vAlign w:val="center"/>
        </w:tcPr>
        <w:p w14:paraId="0000004E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rtl w:val="0"/>
            </w:rPr>
            <w:t xml:space="preserve">Doc No. </w:t>
          </w:r>
        </w:p>
      </w:tc>
      <w:tc>
        <w:tcPr>
          <w:vAlign w:val="center"/>
        </w:tcPr>
        <w:p w14:paraId="0000004F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rtl w:val="0"/>
            </w:rPr>
            <w:t>INDQ/F/51</w:t>
          </w:r>
        </w:p>
      </w:tc>
    </w:tr>
    <w:tr w14:paraId="08D5B3F9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80" w:hRule="atLeast"/>
      </w:trPr>
      <w:tc>
        <w:tcPr>
          <w:vMerge w:val="continue"/>
        </w:tcPr>
        <w:p w14:paraId="00000050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</w:p>
      </w:tc>
      <w:tc>
        <w:tcPr>
          <w:vMerge w:val="continue"/>
          <w:vAlign w:val="center"/>
        </w:tcPr>
        <w:p w14:paraId="00000051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</w:p>
      </w:tc>
      <w:tc>
        <w:tcPr>
          <w:vAlign w:val="center"/>
        </w:tcPr>
        <w:p w14:paraId="00000052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rtl w:val="0"/>
            </w:rPr>
            <w:t>Rev. No.</w:t>
          </w:r>
        </w:p>
      </w:tc>
      <w:tc>
        <w:tcPr>
          <w:vAlign w:val="center"/>
        </w:tcPr>
        <w:p w14:paraId="00000053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rtl w:val="0"/>
            </w:rPr>
            <w:t>00</w:t>
          </w:r>
        </w:p>
      </w:tc>
    </w:tr>
    <w:tr w14:paraId="0FC35D9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401" w:hRule="atLeast"/>
      </w:trPr>
      <w:tc>
        <w:tcPr>
          <w:vMerge w:val="continue"/>
        </w:tcPr>
        <w:p w14:paraId="00000054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</w:p>
      </w:tc>
      <w:tc>
        <w:tcPr>
          <w:vMerge w:val="continue"/>
          <w:vAlign w:val="center"/>
        </w:tcPr>
        <w:p w14:paraId="00000055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</w:p>
      </w:tc>
      <w:tc>
        <w:tcPr>
          <w:vAlign w:val="center"/>
        </w:tcPr>
        <w:p w14:paraId="00000056">
          <w:pP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rtl w:val="0"/>
            </w:rPr>
            <w:t>Effective Date:</w:t>
          </w:r>
        </w:p>
      </w:tc>
      <w:tc>
        <w:tcPr>
          <w:vAlign w:val="center"/>
        </w:tcPr>
        <w:p w14:paraId="00000057">
          <w:pPr>
            <w:tabs>
              <w:tab w:val="center" w:pos="4513"/>
              <w:tab w:val="right" w:pos="9026"/>
            </w:tabs>
            <w:spacing w:after="160" w:line="259" w:lineRule="auto"/>
            <w:ind w:hanging="2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rtl w:val="0"/>
            </w:rPr>
            <w:t>03.05.2024</w:t>
          </w:r>
        </w:p>
      </w:tc>
    </w:tr>
  </w:tbl>
  <w:p w14:paraId="00000058">
    <w:pPr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-247015</wp:posOffset>
          </wp:positionH>
          <wp:positionV relativeFrom="paragraph">
            <wp:posOffset>142875</wp:posOffset>
          </wp:positionV>
          <wp:extent cx="1254760" cy="4584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4525" cy="4585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0BE7197"/>
    <w:rsid w:val="176D70D9"/>
    <w:rsid w:val="22066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14">
    <w:name w:val="_Style 12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3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16">
    <w:name w:val="_Style 1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lgTIf9BC66E518Ba23wt6fqEg==">CgMxLjAyCGguZ2pkZ3hzOAByITFKNzQ2Qkh5N1dUOEVLa2R6ZktxUHdVS0dYeDFRa1JZYQ==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323</Words>
  <Characters>1988</Characters>
  <TotalTime>96</TotalTime>
  <ScaleCrop>false</ScaleCrop>
  <LinksUpToDate>false</LinksUpToDate>
  <CharactersWithSpaces>2312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2024-10-01T13:18:00Z</dcterms:created>
  <dc:creator>dento</dc:creator>
  <cp:lastModifiedBy>naveen s</cp:lastModifiedBy>
  <dcterms:modified xsi:type="dcterms:W3CDTF">2026-08-25T12:15:24Z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eyJoZGlkIjoiZDUyZmMxNjdmNTA5NGQ1YWM1YzFjYjI2YjNiZDY1MTMiLCJ1c2VySWQiOiI1Njc0NDgzMTk3NjMifQ==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710B320F911F4DF28829B76FA35780D6_12</vt:lpwstr>
  </property>
</Properties>
</file>